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5C552">
      <w:pPr>
        <w:pStyle w:val="2"/>
      </w:pPr>
      <w:r>
        <w:rPr>
          <w:color w:val="163A5E"/>
        </w:rPr>
        <w:t xml:space="preserve">Ideation </w:t>
      </w:r>
      <w:r>
        <w:rPr>
          <w:color w:val="163A5E"/>
          <w:spacing w:val="-2"/>
        </w:rPr>
        <w:t>Phase</w:t>
      </w:r>
    </w:p>
    <w:p w14:paraId="0FF2D7C9">
      <w:pPr>
        <w:pStyle w:val="4"/>
      </w:pPr>
      <w:r>
        <w:rPr>
          <w:color w:val="163A5E"/>
        </w:rPr>
        <w:t xml:space="preserve">Empathize &amp; </w:t>
      </w:r>
      <w:r>
        <w:rPr>
          <w:color w:val="163A5E"/>
          <w:spacing w:val="-2"/>
        </w:rPr>
        <w:t>Discover</w:t>
      </w:r>
    </w:p>
    <w:p w14:paraId="09A42706">
      <w:pPr>
        <w:pStyle w:val="7"/>
        <w:spacing w:before="5"/>
        <w:rPr>
          <w:rFonts w:ascii="Arial"/>
          <w:b/>
          <w:sz w:val="14"/>
        </w:rPr>
      </w:pPr>
    </w:p>
    <w:tbl>
      <w:tblPr>
        <w:tblStyle w:val="6"/>
        <w:tblW w:w="0" w:type="auto"/>
        <w:tblInd w:w="149" w:type="dxa"/>
        <w:tblBorders>
          <w:top w:val="single" w:color="B6BFCA" w:sz="6" w:space="0"/>
          <w:left w:val="single" w:color="B6BFCA" w:sz="6" w:space="0"/>
          <w:bottom w:val="single" w:color="B6BFCA" w:sz="6" w:space="0"/>
          <w:right w:val="single" w:color="B6BFCA" w:sz="6" w:space="0"/>
          <w:insideH w:val="single" w:color="B6BFCA" w:sz="6" w:space="0"/>
          <w:insideV w:val="single" w:color="B6BFCA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1"/>
        <w:gridCol w:w="7086"/>
      </w:tblGrid>
      <w:tr w14:paraId="5A54F602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551" w:type="dxa"/>
            <w:shd w:val="clear" w:color="auto" w:fill="E9F2F9"/>
          </w:tcPr>
          <w:p w14:paraId="5E1FB784">
            <w:pPr>
              <w:pStyle w:val="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pacing w:val="-4"/>
                <w:sz w:val="16"/>
              </w:rPr>
              <w:t>Date</w:t>
            </w:r>
          </w:p>
        </w:tc>
        <w:tc>
          <w:tcPr>
            <w:tcW w:w="7086" w:type="dxa"/>
          </w:tcPr>
          <w:p w14:paraId="1FC8E884">
            <w:pPr>
              <w:pStyle w:val="10"/>
              <w:rPr>
                <w:rFonts w:hint="default"/>
                <w:sz w:val="16"/>
                <w:lang w:val="en-US"/>
              </w:rPr>
            </w:pPr>
            <w:r>
              <w:rPr>
                <w:rFonts w:hint="default"/>
                <w:color w:val="212121"/>
                <w:spacing w:val="8"/>
                <w:sz w:val="16"/>
                <w:lang w:val="en-US"/>
              </w:rPr>
              <w:t>August</w:t>
            </w:r>
            <w:r>
              <w:rPr>
                <w:color w:val="212121"/>
                <w:spacing w:val="8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202</w:t>
            </w:r>
            <w:r>
              <w:rPr>
                <w:rFonts w:hint="default"/>
                <w:color w:val="212121"/>
                <w:spacing w:val="-4"/>
                <w:sz w:val="16"/>
                <w:lang w:val="en-US"/>
              </w:rPr>
              <w:t>6</w:t>
            </w:r>
          </w:p>
        </w:tc>
      </w:tr>
      <w:tr w14:paraId="31F72C6D">
        <w:tblPrEx>
          <w:tblBorders>
            <w:top w:val="single" w:color="B6BFCA" w:sz="6" w:space="0"/>
            <w:left w:val="single" w:color="B6BFCA" w:sz="6" w:space="0"/>
            <w:bottom w:val="single" w:color="B6BFCA" w:sz="6" w:space="0"/>
            <w:right w:val="single" w:color="B6BFCA" w:sz="6" w:space="0"/>
            <w:insideH w:val="single" w:color="B6BFCA" w:sz="6" w:space="0"/>
            <w:insideV w:val="single" w:color="B6BFCA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551" w:type="dxa"/>
            <w:shd w:val="clear" w:color="auto" w:fill="E9F2F9"/>
          </w:tcPr>
          <w:p w14:paraId="3B55C067">
            <w:pPr>
              <w:pStyle w:val="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Project</w:t>
            </w:r>
            <w:r>
              <w:rPr>
                <w:rFonts w:ascii="Arial"/>
                <w:b/>
                <w:color w:val="163A5E"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color w:val="163A5E"/>
                <w:spacing w:val="-4"/>
                <w:sz w:val="16"/>
              </w:rPr>
              <w:t>Name</w:t>
            </w:r>
          </w:p>
        </w:tc>
        <w:tc>
          <w:tcPr>
            <w:tcW w:w="7086" w:type="dxa"/>
          </w:tcPr>
          <w:p w14:paraId="28D3297C">
            <w:pPr>
              <w:pStyle w:val="10"/>
              <w:rPr>
                <w:sz w:val="16"/>
              </w:rPr>
            </w:pPr>
            <w:r>
              <w:rPr>
                <w:color w:val="212121"/>
                <w:sz w:val="16"/>
              </w:rPr>
              <w:t>ServiceNow-Based</w:t>
            </w:r>
            <w:r>
              <w:rPr>
                <w:color w:val="212121"/>
                <w:spacing w:val="1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Employee</w:t>
            </w:r>
            <w:r>
              <w:rPr>
                <w:color w:val="212121"/>
                <w:spacing w:val="1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Laptop</w:t>
            </w:r>
            <w:r>
              <w:rPr>
                <w:color w:val="212121"/>
                <w:spacing w:val="17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Request</w:t>
            </w:r>
            <w:r>
              <w:rPr>
                <w:color w:val="212121"/>
                <w:spacing w:val="1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Application</w:t>
            </w:r>
          </w:p>
        </w:tc>
      </w:tr>
    </w:tbl>
    <w:p w14:paraId="5A506BF9">
      <w:pPr>
        <w:pStyle w:val="3"/>
      </w:pPr>
      <w:bookmarkStart w:id="0" w:name="_GoBack"/>
      <w:bookmarkEnd w:id="0"/>
      <w:r>
        <w:rPr>
          <w:color w:val="163A5E"/>
        </w:rPr>
        <w:t xml:space="preserve">Empathy Map </w:t>
      </w:r>
      <w:r>
        <w:rPr>
          <w:color w:val="163A5E"/>
          <w:spacing w:val="-2"/>
        </w:rPr>
        <w:t>Canvas</w:t>
      </w:r>
    </w:p>
    <w:p w14:paraId="7A0C2BF0">
      <w:pPr>
        <w:spacing w:before="156" w:line="278" w:lineRule="auto"/>
        <w:ind w:left="261" w:right="0" w:firstLine="0"/>
        <w:jc w:val="left"/>
        <w:rPr>
          <w:sz w:val="18"/>
        </w:rPr>
      </w:pPr>
      <w:r>
        <w:rPr>
          <w:color w:val="212121"/>
          <w:sz w:val="18"/>
        </w:rPr>
        <w:t>This empathy map is based on the project goal of replacing manual employee laptop requests with a centralized ServiceNow workflow. It considers the experience of employees, managers and IT stakeholders.</w:t>
      </w:r>
    </w:p>
    <w:p w14:paraId="73BE7BFA">
      <w:pPr>
        <w:pStyle w:val="7"/>
        <w:spacing w:before="8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757555</wp:posOffset>
                </wp:positionH>
                <wp:positionV relativeFrom="paragraph">
                  <wp:posOffset>142240</wp:posOffset>
                </wp:positionV>
                <wp:extent cx="2952115" cy="97155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E9F2F9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C4DAA2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THINK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16"/>
                              </w:rPr>
                              <w:t>FEEL</w:t>
                            </w:r>
                          </w:p>
                          <w:p w14:paraId="531CD56F">
                            <w:pPr>
                              <w:pStyle w:val="7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5D46B6CB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Wants</w:t>
                            </w:r>
                            <w:r>
                              <w:rPr>
                                <w:color w:val="21212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simple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fast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way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laptop.</w:t>
                            </w:r>
                          </w:p>
                          <w:p w14:paraId="11E632A1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Worries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about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delays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unclear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status.</w:t>
                            </w:r>
                          </w:p>
                          <w:p w14:paraId="553405ED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Feels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frustrated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by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manual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email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or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verbal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requests.</w:t>
                            </w:r>
                          </w:p>
                          <w:p w14:paraId="54997252"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Expects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fair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transparent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process.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59.65pt;margin-top:11.2pt;height:76.5pt;width:232.45pt;mso-position-horizontal-relative:page;mso-wrap-distance-bottom:0pt;mso-wrap-distance-top:0pt;z-index:-251655168;mso-width-relative:page;mso-height-relative:page;" fillcolor="#E9F2F9" filled="t" stroked="t" coordsize="21600,21600" o:gfxdata="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Yn1GR2AAAAAoBAAAPAAAAAAAAAAEAIAAAACIAAABkcnMvZG93bnJldi54bWxQSwEC&#10;FAAUAAAACACHTuJABZ9m0fQBAAAMBAAADgAAAAAAAAABACAAAAAnAQAAZHJzL2Uyb0RvYy54bWxQ&#10;SwUGAAAAAAYABgBZAQAAjQUAAAAA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71C4DAA2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THINK</w:t>
                      </w:r>
                      <w:r>
                        <w:rPr>
                          <w:rFonts w:ascii="Arial"/>
                          <w:b/>
                          <w:color w:val="163A5E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63A5E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16"/>
                        </w:rPr>
                        <w:t>FEEL</w:t>
                      </w:r>
                    </w:p>
                    <w:p w14:paraId="531CD56F">
                      <w:pPr>
                        <w:pStyle w:val="7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5D46B6CB">
                      <w:pPr>
                        <w:pStyle w:val="7"/>
                        <w:numPr>
                          <w:ilvl w:val="0"/>
                          <w:numId w:val="1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Wants</w:t>
                      </w:r>
                      <w:r>
                        <w:rPr>
                          <w:color w:val="212121"/>
                          <w:spacing w:val="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simple</w:t>
                      </w:r>
                      <w:r>
                        <w:rPr>
                          <w:color w:val="212121"/>
                          <w:spacing w:val="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fast</w:t>
                      </w:r>
                      <w:r>
                        <w:rPr>
                          <w:color w:val="212121"/>
                          <w:spacing w:val="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way</w:t>
                      </w:r>
                      <w:r>
                        <w:rPr>
                          <w:color w:val="212121"/>
                          <w:spacing w:val="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to</w:t>
                      </w:r>
                      <w:r>
                        <w:rPr>
                          <w:color w:val="212121"/>
                          <w:spacing w:val="6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laptop.</w:t>
                      </w:r>
                    </w:p>
                    <w:p w14:paraId="11E632A1">
                      <w:pPr>
                        <w:pStyle w:val="7"/>
                        <w:numPr>
                          <w:ilvl w:val="0"/>
                          <w:numId w:val="1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Worries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about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delays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unclear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status.</w:t>
                      </w:r>
                    </w:p>
                    <w:p w14:paraId="553405ED">
                      <w:pPr>
                        <w:pStyle w:val="7"/>
                        <w:numPr>
                          <w:ilvl w:val="0"/>
                          <w:numId w:val="1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Feels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frustrated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by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manual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email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or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verbal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requests.</w:t>
                      </w:r>
                    </w:p>
                    <w:p w14:paraId="54997252">
                      <w:pPr>
                        <w:pStyle w:val="7"/>
                        <w:numPr>
                          <w:ilvl w:val="0"/>
                          <w:numId w:val="1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Expects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fair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transparent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process.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3817620</wp:posOffset>
                </wp:positionH>
                <wp:positionV relativeFrom="paragraph">
                  <wp:posOffset>142240</wp:posOffset>
                </wp:positionV>
                <wp:extent cx="2952115" cy="97155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E8F4F6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611FB8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5"/>
                                <w:sz w:val="16"/>
                              </w:rPr>
                              <w:t>SEE</w:t>
                            </w:r>
                          </w:p>
                          <w:p w14:paraId="7106DAC6">
                            <w:pPr>
                              <w:pStyle w:val="7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6786D131"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Manual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email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verbal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laptop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requests.</w:t>
                            </w:r>
                          </w:p>
                          <w:p w14:paraId="22A9F839"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ServiceNow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form.</w:t>
                            </w:r>
                          </w:p>
                          <w:p w14:paraId="632A1AF3"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Basic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Advance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types.</w:t>
                            </w:r>
                          </w:p>
                          <w:p w14:paraId="71D06C91"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Pending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Approval,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Approved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Rejected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states.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300.6pt;margin-top:11.2pt;height:76.5pt;width:232.45pt;mso-position-horizontal-relative:page;mso-wrap-distance-bottom:0pt;mso-wrap-distance-top:0pt;z-index:-251654144;mso-width-relative:page;mso-height-relative:page;" fillcolor="#E8F4F6" filled="t" stroked="t" coordsize="21600,21600" o:gfxdata="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gYIaraAAAACwEAAA8AAAAAAAAAAQAgAAAAIgAAAGRycy9kb3ducmV2LnhtbFBL&#10;AQIUABQAAAAIAIdO4kClzrv49AEAAAwEAAAOAAAAAAAAAAEAIAAAACkBAABkcnMvZTJvRG9jLnht&#10;bFBLBQYAAAAABgAGAFkBAACPBQAAAAA=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13611FB8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pacing w:val="-5"/>
                          <w:sz w:val="16"/>
                        </w:rPr>
                        <w:t>SEE</w:t>
                      </w:r>
                    </w:p>
                    <w:p w14:paraId="7106DAC6">
                      <w:pPr>
                        <w:pStyle w:val="7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6786D131">
                      <w:pPr>
                        <w:pStyle w:val="7"/>
                        <w:numPr>
                          <w:ilvl w:val="0"/>
                          <w:numId w:val="2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Manual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email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verbal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laptop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requests.</w:t>
                      </w:r>
                    </w:p>
                    <w:p w14:paraId="22A9F839">
                      <w:pPr>
                        <w:pStyle w:val="7"/>
                        <w:numPr>
                          <w:ilvl w:val="0"/>
                          <w:numId w:val="2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ServiceNow</w:t>
                      </w:r>
                      <w:r>
                        <w:rPr>
                          <w:color w:val="212121"/>
                          <w:spacing w:val="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1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form.</w:t>
                      </w:r>
                    </w:p>
                    <w:p w14:paraId="632A1AF3">
                      <w:pPr>
                        <w:pStyle w:val="7"/>
                        <w:numPr>
                          <w:ilvl w:val="0"/>
                          <w:numId w:val="2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Basic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Advance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types.</w:t>
                      </w:r>
                    </w:p>
                    <w:p w14:paraId="71D06C91">
                      <w:pPr>
                        <w:pStyle w:val="7"/>
                        <w:numPr>
                          <w:ilvl w:val="0"/>
                          <w:numId w:val="2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Pending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Approval,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Approved</w:t>
                      </w:r>
                      <w:r>
                        <w:rPr>
                          <w:color w:val="21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Rejected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states.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ABD097B">
      <w:pPr>
        <w:pStyle w:val="7"/>
        <w:rPr>
          <w:sz w:val="20"/>
        </w:rPr>
      </w:pPr>
    </w:p>
    <w:p w14:paraId="2EC779AF">
      <w:pPr>
        <w:pStyle w:val="7"/>
        <w:rPr>
          <w:sz w:val="20"/>
        </w:rPr>
      </w:pPr>
    </w:p>
    <w:p w14:paraId="72388BFF">
      <w:pPr>
        <w:pStyle w:val="7"/>
        <w:rPr>
          <w:sz w:val="20"/>
        </w:rPr>
      </w:pPr>
    </w:p>
    <w:p w14:paraId="248F154F">
      <w:pPr>
        <w:pStyle w:val="7"/>
        <w:rPr>
          <w:sz w:val="20"/>
        </w:rPr>
      </w:pPr>
    </w:p>
    <w:p w14:paraId="72B2867D">
      <w:pPr>
        <w:pStyle w:val="7"/>
        <w:rPr>
          <w:sz w:val="20"/>
        </w:rPr>
      </w:pPr>
    </w:p>
    <w:p w14:paraId="2598F2D7">
      <w:pPr>
        <w:pStyle w:val="7"/>
        <w:rPr>
          <w:sz w:val="20"/>
        </w:rPr>
      </w:pPr>
    </w:p>
    <w:p w14:paraId="2A7EC38E">
      <w:pPr>
        <w:pStyle w:val="7"/>
        <w:rPr>
          <w:sz w:val="20"/>
        </w:rPr>
      </w:pPr>
    </w:p>
    <w:p w14:paraId="3C4E4E86">
      <w:pPr>
        <w:pStyle w:val="7"/>
        <w:rPr>
          <w:sz w:val="20"/>
        </w:rPr>
      </w:pPr>
    </w:p>
    <w:p w14:paraId="3B66E662">
      <w:pPr>
        <w:pStyle w:val="7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757555</wp:posOffset>
                </wp:positionH>
                <wp:positionV relativeFrom="paragraph">
                  <wp:posOffset>271780</wp:posOffset>
                </wp:positionV>
                <wp:extent cx="2952115" cy="110490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1104900"/>
                        </a:xfrm>
                        <a:prstGeom prst="rect">
                          <a:avLst/>
                        </a:prstGeom>
                        <a:solidFill>
                          <a:srgbClr val="F0EBF7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8E1389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16"/>
                              </w:rPr>
                              <w:t>HEAR</w:t>
                            </w:r>
                          </w:p>
                          <w:p w14:paraId="40875817">
                            <w:pPr>
                              <w:pStyle w:val="7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1A1D4D66"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Managers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ask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employees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follow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process.</w:t>
                            </w:r>
                          </w:p>
                          <w:p w14:paraId="6D38668D"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IT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emphasizes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justification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tracking.</w:t>
                            </w:r>
                          </w:p>
                          <w:p w14:paraId="7F7C582E"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54"/>
                              </w:tabs>
                              <w:spacing w:before="26" w:after="0" w:line="273" w:lineRule="auto"/>
                              <w:ind w:left="152" w:right="738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 xml:space="preserve">Employees hear that duplicate requests should be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avoided.</w:t>
                            </w:r>
                          </w:p>
                          <w:p w14:paraId="3825B27B"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54"/>
                              </w:tabs>
                              <w:spacing w:before="0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Stakeholders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expect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notifications.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59.65pt;margin-top:21.4pt;height:87pt;width:232.45pt;mso-position-horizontal-relative:page;mso-wrap-distance-bottom:0pt;mso-wrap-distance-top:0pt;z-index:-251654144;mso-width-relative:page;mso-height-relative:page;" fillcolor="#F0EBF7" filled="t" stroked="t" coordsize="21600,21600" o:gfxdata="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tBC4/aAAAACgEAAA8AAAAAAAAAAQAgAAAAIgAAAGRycy9kb3ducmV2LnhtbFBL&#10;AQIUABQAAAAIAIdO4kAqgi129AEAAA0EAAAOAAAAAAAAAAEAIAAAACkBAABkcnMvZTJvRG9jLnht&#10;bFBLBQYAAAAABgAGAFkBAACPBQAAAAA=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278E1389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16"/>
                        </w:rPr>
                        <w:t>HEAR</w:t>
                      </w:r>
                    </w:p>
                    <w:p w14:paraId="40875817">
                      <w:pPr>
                        <w:pStyle w:val="7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1A1D4D66">
                      <w:pPr>
                        <w:pStyle w:val="7"/>
                        <w:numPr>
                          <w:ilvl w:val="0"/>
                          <w:numId w:val="3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Managers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ask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employees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to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follow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0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process.</w:t>
                      </w:r>
                    </w:p>
                    <w:p w14:paraId="6D38668D">
                      <w:pPr>
                        <w:pStyle w:val="7"/>
                        <w:numPr>
                          <w:ilvl w:val="0"/>
                          <w:numId w:val="3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IT</w:t>
                      </w:r>
                      <w:r>
                        <w:rPr>
                          <w:color w:val="212121"/>
                          <w:spacing w:val="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emphasizes</w:t>
                      </w:r>
                      <w:r>
                        <w:rPr>
                          <w:color w:val="212121"/>
                          <w:spacing w:val="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justification</w:t>
                      </w:r>
                      <w:r>
                        <w:rPr>
                          <w:color w:val="212121"/>
                          <w:spacing w:val="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tracking.</w:t>
                      </w:r>
                    </w:p>
                    <w:p w14:paraId="7F7C582E">
                      <w:pPr>
                        <w:pStyle w:val="7"/>
                        <w:numPr>
                          <w:ilvl w:val="0"/>
                          <w:numId w:val="3"/>
                        </w:numPr>
                        <w:tabs>
                          <w:tab w:val="left" w:pos="254"/>
                        </w:tabs>
                        <w:spacing w:before="26" w:after="0" w:line="273" w:lineRule="auto"/>
                        <w:ind w:left="152" w:right="738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 xml:space="preserve">Employees hear that duplicate requests should be </w:t>
                      </w:r>
                      <w:r>
                        <w:rPr>
                          <w:color w:val="212121"/>
                          <w:spacing w:val="-2"/>
                        </w:rPr>
                        <w:t>avoided.</w:t>
                      </w:r>
                    </w:p>
                    <w:p w14:paraId="3825B27B">
                      <w:pPr>
                        <w:pStyle w:val="7"/>
                        <w:numPr>
                          <w:ilvl w:val="0"/>
                          <w:numId w:val="3"/>
                        </w:numPr>
                        <w:tabs>
                          <w:tab w:val="left" w:pos="254"/>
                        </w:tabs>
                        <w:spacing w:before="0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Stakeholders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expect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5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notifications.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3817620</wp:posOffset>
                </wp:positionH>
                <wp:positionV relativeFrom="paragraph">
                  <wp:posOffset>271780</wp:posOffset>
                </wp:positionV>
                <wp:extent cx="2952115" cy="97155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31EBC6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SAY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5"/>
                                <w:sz w:val="16"/>
                              </w:rPr>
                              <w:t>DO</w:t>
                            </w:r>
                          </w:p>
                          <w:p w14:paraId="626E5FF9">
                            <w:pPr>
                              <w:pStyle w:val="7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416B2D08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Submits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laptop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form.</w:t>
                            </w:r>
                          </w:p>
                          <w:p w14:paraId="43AC1666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Selects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Basic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or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Advance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gives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reason.</w:t>
                            </w:r>
                          </w:p>
                          <w:p w14:paraId="5936ED93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Waits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for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manager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approval.</w:t>
                            </w:r>
                          </w:p>
                          <w:p w14:paraId="43173950"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Checks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status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responds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notifications.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300.6pt;margin-top:21.4pt;height:76.5pt;width:232.45pt;mso-position-horizontal-relative:page;mso-wrap-distance-bottom:0pt;mso-wrap-distance-top:0pt;z-index:-251653120;mso-width-relative:page;mso-height-relative:page;" fillcolor="#FFF2DF" filled="t" stroked="t" coordsize="21600,21600" o:gfxdata="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vzIRe9oAAAALAQAADwAAAAAAAAABACAAAAAiAAAAZHJzL2Rvd25yZXYueG1sUEsB&#10;AhQAFAAAAAgAh07iQHLeJ0LzAQAADAQAAA4AAAAAAAAAAQAgAAAAKQEAAGRycy9lMm9Eb2MueG1s&#10;UEsFBgAAAAAGAAYAWQEAAI4FAAAAAA==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5331EBC6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SAY</w:t>
                      </w:r>
                      <w:r>
                        <w:rPr>
                          <w:rFonts w:ascii="Arial"/>
                          <w:b/>
                          <w:color w:val="163A5E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63A5E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5"/>
                          <w:sz w:val="16"/>
                        </w:rPr>
                        <w:t>DO</w:t>
                      </w:r>
                    </w:p>
                    <w:p w14:paraId="626E5FF9">
                      <w:pPr>
                        <w:pStyle w:val="7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416B2D08">
                      <w:pPr>
                        <w:pStyle w:val="7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Submits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laptop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form.</w:t>
                      </w:r>
                    </w:p>
                    <w:p w14:paraId="43AC1666">
                      <w:pPr>
                        <w:pStyle w:val="7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Selects</w:t>
                      </w:r>
                      <w:r>
                        <w:rPr>
                          <w:color w:val="212121"/>
                          <w:spacing w:val="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Basic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or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Advance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gives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8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reason.</w:t>
                      </w:r>
                    </w:p>
                    <w:p w14:paraId="5936ED93">
                      <w:pPr>
                        <w:pStyle w:val="7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Waits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for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manager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approval.</w:t>
                      </w:r>
                    </w:p>
                    <w:p w14:paraId="43173950">
                      <w:pPr>
                        <w:pStyle w:val="7"/>
                        <w:numPr>
                          <w:ilvl w:val="0"/>
                          <w:numId w:val="4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Checks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status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responds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to</w:t>
                      </w:r>
                      <w:r>
                        <w:rPr>
                          <w:color w:val="212121"/>
                          <w:spacing w:val="9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notifications.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4517453">
      <w:pPr>
        <w:pStyle w:val="7"/>
        <w:rPr>
          <w:sz w:val="20"/>
        </w:rPr>
      </w:pPr>
    </w:p>
    <w:p w14:paraId="1BC48BF0">
      <w:pPr>
        <w:pStyle w:val="7"/>
        <w:rPr>
          <w:sz w:val="20"/>
        </w:rPr>
      </w:pPr>
    </w:p>
    <w:p w14:paraId="5282E94E">
      <w:pPr>
        <w:pStyle w:val="7"/>
        <w:rPr>
          <w:sz w:val="20"/>
        </w:rPr>
      </w:pPr>
    </w:p>
    <w:p w14:paraId="343E0FBB">
      <w:pPr>
        <w:pStyle w:val="7"/>
        <w:rPr>
          <w:sz w:val="20"/>
        </w:rPr>
      </w:pPr>
    </w:p>
    <w:p w14:paraId="5D17039E">
      <w:pPr>
        <w:pStyle w:val="7"/>
        <w:rPr>
          <w:sz w:val="20"/>
        </w:rPr>
      </w:pPr>
    </w:p>
    <w:p w14:paraId="2041E644">
      <w:pPr>
        <w:pStyle w:val="7"/>
        <w:rPr>
          <w:sz w:val="20"/>
        </w:rPr>
      </w:pPr>
    </w:p>
    <w:p w14:paraId="198D5862">
      <w:pPr>
        <w:pStyle w:val="7"/>
        <w:rPr>
          <w:sz w:val="20"/>
        </w:rPr>
      </w:pPr>
    </w:p>
    <w:p w14:paraId="40ACCD7B">
      <w:pPr>
        <w:pStyle w:val="7"/>
        <w:rPr>
          <w:sz w:val="20"/>
        </w:rPr>
      </w:pPr>
    </w:p>
    <w:p w14:paraId="78173EE3">
      <w:pPr>
        <w:pStyle w:val="7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757555</wp:posOffset>
                </wp:positionH>
                <wp:positionV relativeFrom="paragraph">
                  <wp:posOffset>239395</wp:posOffset>
                </wp:positionV>
                <wp:extent cx="2952115" cy="97155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FBEBEB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F85924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16"/>
                              </w:rPr>
                              <w:t>PAIN</w:t>
                            </w:r>
                          </w:p>
                          <w:p w14:paraId="1D7FB2C7">
                            <w:pPr>
                              <w:pStyle w:val="7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1990745A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Manual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inconsistent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methods.</w:t>
                            </w:r>
                          </w:p>
                          <w:p w14:paraId="754E4523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Duplicate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laptop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requests.</w:t>
                            </w:r>
                          </w:p>
                          <w:p w14:paraId="2A86138B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Unclear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status.</w:t>
                            </w:r>
                          </w:p>
                          <w:p w14:paraId="5C933DE9"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Repeated</w:t>
                            </w:r>
                            <w:r>
                              <w:rPr>
                                <w:color w:val="212121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manual</w:t>
                            </w:r>
                            <w:r>
                              <w:rPr>
                                <w:color w:val="212121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follow-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up.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59.65pt;margin-top:18.85pt;height:76.5pt;width:232.45pt;mso-position-horizontal-relative:page;mso-wrap-distance-bottom:0pt;mso-wrap-distance-top:0pt;z-index:-251653120;mso-width-relative:page;mso-height-relative:page;" fillcolor="#FBEBEB" filled="t" stroked="t" coordsize="21600,21600" o:gfxdata="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u4JnnNgAAAAKAQAADwAAAAAAAAABACAAAAAiAAAAZHJzL2Rvd25yZXYueG1sUEsBAhQA&#10;FAAAAAgAh07iQPvD86fyAQAADgQAAA4AAAAAAAAAAQAgAAAAJwEAAGRycy9lMm9Eb2MueG1sUEsF&#10;BgAAAAAGAAYAWQEAAIsFAAAAAA==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0BF85924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16"/>
                        </w:rPr>
                        <w:t>PAIN</w:t>
                      </w:r>
                    </w:p>
                    <w:p w14:paraId="1D7FB2C7">
                      <w:pPr>
                        <w:pStyle w:val="7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1990745A">
                      <w:pPr>
                        <w:pStyle w:val="7"/>
                        <w:numPr>
                          <w:ilvl w:val="0"/>
                          <w:numId w:val="5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Manual</w:t>
                      </w:r>
                      <w:r>
                        <w:rPr>
                          <w:color w:val="212121"/>
                          <w:spacing w:val="1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inconsistent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methods.</w:t>
                      </w:r>
                    </w:p>
                    <w:p w14:paraId="754E4523">
                      <w:pPr>
                        <w:pStyle w:val="7"/>
                        <w:numPr>
                          <w:ilvl w:val="0"/>
                          <w:numId w:val="5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Duplicate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laptop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requests.</w:t>
                      </w:r>
                    </w:p>
                    <w:p w14:paraId="2A86138B">
                      <w:pPr>
                        <w:pStyle w:val="7"/>
                        <w:numPr>
                          <w:ilvl w:val="0"/>
                          <w:numId w:val="5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Unclear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status.</w:t>
                      </w:r>
                    </w:p>
                    <w:p w14:paraId="5C933DE9">
                      <w:pPr>
                        <w:pStyle w:val="7"/>
                        <w:numPr>
                          <w:ilvl w:val="0"/>
                          <w:numId w:val="5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Repeated</w:t>
                      </w:r>
                      <w:r>
                        <w:rPr>
                          <w:color w:val="212121"/>
                          <w:spacing w:val="17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manual</w:t>
                      </w:r>
                      <w:r>
                        <w:rPr>
                          <w:color w:val="212121"/>
                          <w:spacing w:val="18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follow-</w:t>
                      </w:r>
                      <w:r>
                        <w:rPr>
                          <w:color w:val="212121"/>
                          <w:spacing w:val="-5"/>
                        </w:rPr>
                        <w:t>up.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3817620</wp:posOffset>
                </wp:positionH>
                <wp:positionV relativeFrom="paragraph">
                  <wp:posOffset>239395</wp:posOffset>
                </wp:positionV>
                <wp:extent cx="2952115" cy="11049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115" cy="1104900"/>
                        </a:xfrm>
                        <a:prstGeom prst="rect">
                          <a:avLst/>
                        </a:prstGeom>
                        <a:solidFill>
                          <a:srgbClr val="E9F6ED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164DE9"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16"/>
                              </w:rPr>
                              <w:t>GAIN</w:t>
                            </w:r>
                          </w:p>
                          <w:p w14:paraId="5945B2CF">
                            <w:pPr>
                              <w:pStyle w:val="7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2F044F1C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54"/>
                              </w:tabs>
                              <w:spacing w:before="1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Centralized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submission.</w:t>
                            </w:r>
                          </w:p>
                          <w:p w14:paraId="4D6291AD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Automatic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duplicate</w:t>
                            </w:r>
                            <w:r>
                              <w:rPr>
                                <w:color w:val="212121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prevention.</w:t>
                            </w:r>
                          </w:p>
                          <w:p w14:paraId="6D8A92B4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Transparent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status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tracking.</w:t>
                            </w:r>
                          </w:p>
                          <w:p w14:paraId="72D38490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Automated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notifications.</w:t>
                            </w:r>
                          </w:p>
                          <w:p w14:paraId="3BA7E546"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54"/>
                              </w:tabs>
                              <w:spacing w:before="26" w:after="0" w:line="240" w:lineRule="auto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Role-based</w:t>
                            </w:r>
                            <w:r>
                              <w:rPr>
                                <w:color w:val="212121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security.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300.6pt;margin-top:18.85pt;height:87pt;width:232.45pt;mso-position-horizontal-relative:page;mso-wrap-distance-bottom:0pt;mso-wrap-distance-top:0pt;z-index:-251652096;mso-width-relative:page;mso-height-relative:page;" fillcolor="#E9F6ED" filled="t" stroked="t" coordsize="21600,21600" o:gfxdata="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po7Ul9sAAAALAQAADwAAAAAAAAABACAAAAAiAAAAZHJzL2Rvd25yZXYueG1s&#10;UEsBAhQAFAAAAAgAh07iQAQXpqr1AQAADwQAAA4AAAAAAAAAAQAgAAAAKgEAAGRycy9lMm9Eb2Mu&#10;eG1sUEsFBgAAAAAGAAYAWQEAAJEFAAAAAA==&#10;">
                <v:fill on="t" focussize="0,0"/>
                <v:stroke weight="0.79992125984252pt" color="#B6BFCA" joinstyle="round"/>
                <v:imagedata o:title=""/>
                <o:lock v:ext="edit" aspectratio="f"/>
                <v:textbox inset="0mm,0mm,0mm,0mm">
                  <w:txbxContent>
                    <w:p w14:paraId="63164DE9"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16"/>
                        </w:rPr>
                        <w:t>GAIN</w:t>
                      </w:r>
                    </w:p>
                    <w:p w14:paraId="5945B2CF">
                      <w:pPr>
                        <w:pStyle w:val="7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2F044F1C">
                      <w:pPr>
                        <w:pStyle w:val="7"/>
                        <w:numPr>
                          <w:ilvl w:val="0"/>
                          <w:numId w:val="6"/>
                        </w:numPr>
                        <w:tabs>
                          <w:tab w:val="left" w:pos="254"/>
                        </w:tabs>
                        <w:spacing w:before="1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Centralized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submission.</w:t>
                      </w:r>
                    </w:p>
                    <w:p w14:paraId="4D6291AD">
                      <w:pPr>
                        <w:pStyle w:val="7"/>
                        <w:numPr>
                          <w:ilvl w:val="0"/>
                          <w:numId w:val="6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Automatic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duplicate</w:t>
                      </w:r>
                      <w:r>
                        <w:rPr>
                          <w:color w:val="212121"/>
                          <w:spacing w:val="15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prevention.</w:t>
                      </w:r>
                    </w:p>
                    <w:p w14:paraId="6D8A92B4">
                      <w:pPr>
                        <w:pStyle w:val="7"/>
                        <w:numPr>
                          <w:ilvl w:val="0"/>
                          <w:numId w:val="6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Transparent</w:t>
                      </w:r>
                      <w:r>
                        <w:rPr>
                          <w:color w:val="21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status</w:t>
                      </w:r>
                      <w:r>
                        <w:rPr>
                          <w:color w:val="212121"/>
                          <w:spacing w:val="14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tracking.</w:t>
                      </w:r>
                    </w:p>
                    <w:p w14:paraId="72D38490">
                      <w:pPr>
                        <w:pStyle w:val="7"/>
                        <w:numPr>
                          <w:ilvl w:val="0"/>
                          <w:numId w:val="6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Automated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2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notifications.</w:t>
                      </w:r>
                    </w:p>
                    <w:p w14:paraId="3BA7E546">
                      <w:pPr>
                        <w:pStyle w:val="7"/>
                        <w:numPr>
                          <w:ilvl w:val="0"/>
                          <w:numId w:val="6"/>
                        </w:numPr>
                        <w:tabs>
                          <w:tab w:val="left" w:pos="254"/>
                        </w:tabs>
                        <w:spacing w:before="26" w:after="0" w:line="240" w:lineRule="auto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Role-based</w:t>
                      </w:r>
                      <w:r>
                        <w:rPr>
                          <w:color w:val="212121"/>
                          <w:spacing w:val="1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</w:rPr>
                        <w:t>security.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footerReference r:id="rId5" w:type="default"/>
      <w:type w:val="continuous"/>
      <w:pgSz w:w="11910" w:h="16840"/>
      <w:pgMar w:top="900" w:right="992" w:bottom="600" w:left="992" w:header="0" w:footer="41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08E2D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10259695</wp:posOffset>
              </wp:positionV>
              <wp:extent cx="6264275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BFCA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51pt;margin-top:807.85pt;height:0.1pt;width:493.25pt;mso-position-horizontal-relative:page;mso-position-vertical-relative:page;z-index:-251657216;mso-width-relative:page;mso-height-relative:page;" filled="f" stroked="t" coordsize="6264275,1" o:gfxdata="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xwKgtsAAAAOAQAA&#10;DwAAAAAAAAABACAAAAAiAAAAZHJzL2Rvd25yZXYueG1sUEsBAhQAFAAAAAgAh07iQM7d2ysWAgAA&#10;ewQAAA4AAAAAAAAAAQAgAAAAKgEAAGRycy9lMm9Eb2MueG1sUEsFBgAAAAAGAAYAWQEAALIFAAAA&#10;AA==&#10;" path="m0,0l6264000,0e">
              <v:fill on="f" focussize="0,0"/>
              <v:stroke weight="1pt" color="#B6BFCA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10322560</wp:posOffset>
              </wp:positionV>
              <wp:extent cx="2477135" cy="13208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771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C45E16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ServiceNow-Based Employee Laptop Request </w:t>
                          </w:r>
                          <w:r>
                            <w:rPr>
                              <w:color w:val="666666"/>
                              <w:spacing w:val="-2"/>
                              <w:sz w:val="15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0pt;margin-top:812.8pt;height:10.4pt;width:195.05pt;mso-position-horizontal-relative:page;mso-position-vertical-relative:page;z-index:-251656192;mso-width-relative:page;mso-height-relative:page;" filled="f" stroked="f" coordsize="21600,21600" o:gfxdata="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dxcsf2gAAAA0BAAAPAAAAAAAAAAEAIAAAACIAAABkcnMvZG93bnJldi54bWxQSwECFAAUAAAA&#10;CACHTuJAeGVos7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C45E16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ServiceNow-Based Employee Laptop Request </w:t>
                    </w:r>
                    <w:r>
                      <w:rPr>
                        <w:color w:val="666666"/>
                        <w:spacing w:val="-2"/>
                        <w:sz w:val="15"/>
                      </w:rPr>
                      <w:t>Application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6597015</wp:posOffset>
              </wp:positionH>
              <wp:positionV relativeFrom="page">
                <wp:posOffset>10322560</wp:posOffset>
              </wp:positionV>
              <wp:extent cx="327660" cy="13208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6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0840E8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19.45pt;margin-top:812.8pt;height:10.4pt;width:25.8pt;mso-position-horizontal-relative:page;mso-position-vertical-relative:page;z-index:-251656192;mso-width-relative:page;mso-height-relative:page;" filled="f" stroked="f" coordsize="21600,21600" o:gfxdata="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/R+Q13AAAAA8BAAAPAAAAAAAAAAEAIAAAACIAAABkcnMvZG93bnJldi54bWxQSwECFAAUAAAA&#10;CACHTuJA+l8PBrEBAABz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0840E8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152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07" w:hanging="10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54" w:hanging="10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01" w:hanging="10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49" w:hanging="10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96" w:hanging="10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43" w:hanging="10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90" w:hanging="10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38" w:hanging="10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77813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3"/>
      <w:ind w:right="1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89"/>
      <w:ind w:left="26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02"/>
      <w:ind w:left="1" w:right="1"/>
      <w:jc w:val="center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16"/>
      <w:szCs w:val="1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26"/>
      <w:ind w:left="13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320</Characters>
  <TotalTime>3</TotalTime>
  <ScaleCrop>false</ScaleCrop>
  <LinksUpToDate>false</LinksUpToDate>
  <CharactersWithSpaces>364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2026-09-12T05:02:00Z</dcterms:created>
  <dc:creator>vanka</dc:creator>
  <cp:lastModifiedBy>vanka</cp:lastModifiedBy>
  <cp:lastPrinted>2026-09-12T05:16:55Z</cp:lastPrinted>
  <dcterms:modified xsi:type="dcterms:W3CDTF">2026-09-12T05:19:42Z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LastSaved">
    <vt:filetime>2026-09-12T00:00:00Z</vt:filetime>
  </property>
  <property fmtid="{D5CDD505-2E9C-101B-9397-08002B2CF9AE}" pid="5" name="KSOTemplateDocerSaveRecord">
    <vt:lpwstr>eyJoZGlkIjoiNzcyNzk2NzZiY2RmZmU5YmUzOTM5YmViMTZiMjliZTEifQ==</vt:lpwstr>
  </property>
  <property fmtid="{D5CDD505-2E9C-101B-9397-08002B2CF9AE}" pid="6" name="KSOProductBuildVer">
    <vt:lpwstr>1033-12.1.0.28485</vt:lpwstr>
  </property>
  <property fmtid="{D5CDD505-2E9C-101B-9397-08002B2CF9AE}" pid="7" name="ICV">
    <vt:lpwstr>926E4C00E5EF4071B3C07F349BE4123D_12</vt:lpwstr>
  </property>
</Properties>
</file>